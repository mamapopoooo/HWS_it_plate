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1B8DD">
      <w:pPr>
        <w:spacing w:before="0" w:after="40" w:line="312" w:lineRule="auto"/>
        <w:jc w:val="center"/>
      </w:pPr>
      <w:r>
        <w:rPr>
          <w:rFonts w:ascii="微软雅黑" w:hAnsi="微软雅黑" w:eastAsia="微软雅黑"/>
          <w:b/>
          <w:sz w:val="30"/>
        </w:rPr>
        <w:t>六年级 IT 课·学习单（第 1-2 课合并）</w:t>
      </w:r>
    </w:p>
    <w:p w14:paraId="385A6040">
      <w:pPr>
        <w:spacing w:before="0" w:after="120" w:line="312" w:lineRule="auto"/>
        <w:jc w:val="center"/>
      </w:pPr>
      <w:r>
        <w:rPr>
          <w:rFonts w:ascii="微软雅黑" w:hAnsi="微软雅黑" w:eastAsia="微软雅黑"/>
          <w:color w:val="787878"/>
          <w:sz w:val="18"/>
        </w:rPr>
        <w:t>网络基础 · IP 地址 · ipconfig / ping 实操</w:t>
      </w:r>
    </w:p>
    <w:p w14:paraId="045547D3">
      <w:pPr>
        <w:spacing w:before="0" w:after="160" w:line="312" w:lineRule="auto"/>
        <w:jc w:val="center"/>
      </w:pPr>
      <w:r>
        <w:rPr>
          <w:rFonts w:ascii="微软雅黑" w:hAnsi="微软雅黑" w:eastAsia="微软雅黑"/>
          <w:sz w:val="21"/>
        </w:rPr>
        <w:t>姓名：＿＿＿＿＿＿＿＿    班级：＿＿＿＿＿＿    日期：＿＿＿＿＿＿＿＿</w:t>
      </w:r>
    </w:p>
    <w:p w14:paraId="17265029">
      <w:pPr>
        <w:spacing w:before="80" w:after="80" w:line="312" w:lineRule="auto"/>
      </w:pPr>
      <w:r>
        <w:rPr>
          <w:rFonts w:ascii="微软雅黑" w:hAnsi="微软雅黑" w:eastAsia="微软雅黑"/>
          <w:color w:val="B4B4B4"/>
          <w:sz w:val="12"/>
        </w:rPr>
        <w:t>──────────────────────────────────────────────────</w:t>
      </w:r>
    </w:p>
    <w:p w14:paraId="02D95EEB">
      <w:pPr>
        <w:spacing w:before="160" w:after="80" w:line="312" w:lineRule="auto"/>
      </w:pPr>
      <w:r>
        <w:rPr>
          <w:rFonts w:ascii="微软雅黑" w:hAnsi="微软雅黑" w:eastAsia="微软雅黑"/>
          <w:b/>
          <w:color w:val="4F46E5"/>
          <w:sz w:val="24"/>
        </w:rPr>
        <w:t>一、课前热身</w:t>
      </w:r>
    </w:p>
    <w:p w14:paraId="568F02E0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1. 上网课或和同学开黑时，手机信号满格，画面却卡成一帧一帧。你觉得是手机坏了还是“网这条路”堵了？</w:t>
      </w:r>
    </w:p>
    <w:p w14:paraId="13BAB06D">
      <w:pPr>
        <w:spacing w:before="0" w:after="60" w:line="312" w:lineRule="auto"/>
      </w:pPr>
      <w:r>
        <w:rPr>
          <w:rFonts w:ascii="微软雅黑" w:hAnsi="微软雅黑" w:eastAsia="微软雅黑"/>
          <w:sz w:val="21"/>
        </w:rPr>
        <w:t>＿＿＿＿＿＿＿＿＿＿＿＿＿＿＿＿＿＿＿＿＿＿＿＿＿＿＿＿＿＿</w:t>
      </w:r>
    </w:p>
    <w:p w14:paraId="43399B2B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2. 家里手机、电脑、电视、手表都要上网，它们是各自单独上网，还是先一起连到家里某个“小盒子”再上网？</w:t>
      </w:r>
    </w:p>
    <w:p w14:paraId="21EE8168">
      <w:pPr>
        <w:spacing w:before="0" w:after="60" w:line="312" w:lineRule="auto"/>
      </w:pPr>
      <w:r>
        <w:rPr>
          <w:rFonts w:ascii="微软雅黑" w:hAnsi="微软雅黑" w:eastAsia="微软雅黑"/>
          <w:sz w:val="21"/>
        </w:rPr>
        <w:t>＿＿＿＿＿＿＿＿＿＿＿＿＿＿＿</w:t>
      </w:r>
      <w:r>
        <w:rPr>
          <w:rFonts w:hint="eastAsia" w:ascii="微软雅黑" w:hAnsi="微软雅黑" w:eastAsia="微软雅黑"/>
          <w:sz w:val="21"/>
          <w:lang w:val="en-US" w:eastAsia="zh-CN"/>
        </w:rPr>
        <w:t>路由器</w:t>
      </w:r>
      <w:r>
        <w:rPr>
          <w:rFonts w:ascii="微软雅黑" w:hAnsi="微软雅黑" w:eastAsia="微软雅黑"/>
          <w:sz w:val="21"/>
        </w:rPr>
        <w:t>＿＿＿＿＿＿＿＿＿＿＿＿＿＿＿</w:t>
      </w:r>
    </w:p>
    <w:p w14:paraId="55A5CA7B">
      <w:pPr>
        <w:spacing w:before="160" w:after="80" w:line="312" w:lineRule="auto"/>
      </w:pPr>
      <w:r>
        <w:rPr>
          <w:rFonts w:ascii="微软雅黑" w:hAnsi="微软雅黑" w:eastAsia="微软雅黑"/>
          <w:b/>
          <w:color w:val="4F46E5"/>
          <w:sz w:val="24"/>
        </w:rPr>
        <w:t>二、课中任务</w:t>
      </w:r>
    </w:p>
    <w:p w14:paraId="2789A269">
      <w:pPr>
        <w:spacing w:before="0" w:after="40" w:line="312" w:lineRule="auto"/>
      </w:pPr>
      <w:r>
        <w:rPr>
          <w:rFonts w:ascii="微软雅黑" w:hAnsi="微软雅黑" w:eastAsia="微软雅黑"/>
          <w:b/>
          <w:sz w:val="21"/>
        </w:rPr>
        <w:t>任务1：画一画“我家的网”</w:t>
      </w:r>
    </w:p>
    <w:p w14:paraId="0ABF74FA">
      <w:pPr>
        <w:spacing w:before="0" w:after="60" w:line="312" w:lineRule="auto"/>
      </w:pPr>
      <w:r>
        <w:rPr>
          <w:rFonts w:ascii="微软雅黑" w:hAnsi="微软雅黑" w:eastAsia="微软雅黑"/>
          <w:sz w:val="21"/>
        </w:rPr>
        <w:t>把你家真实有的联网设备画在下方，连线到路由器，标注有线还是无线。</w:t>
      </w:r>
    </w:p>
    <w:p w14:paraId="72BD6487">
      <w:pPr>
        <w:spacing w:before="0" w:after="100" w:line="312" w:lineRule="auto"/>
      </w:pPr>
      <w:r>
        <w:rPr>
          <w:rFonts w:ascii="微软雅黑" w:hAnsi="微软雅黑" w:eastAsia="微软雅黑"/>
          <w:sz w:val="21"/>
        </w:rPr>
        <w:t>一共连了 ＿＿＿ 台设备，其中用网线连的 ＿＿ 台，用 WiFi 连的 ＿＿ 台。</w:t>
      </w:r>
    </w:p>
    <w:p w14:paraId="38FB8B6C">
      <w:pPr>
        <w:spacing w:before="0" w:after="40" w:line="312" w:lineRule="auto"/>
      </w:pPr>
      <w:r>
        <w:rPr>
          <w:rFonts w:ascii="微软雅黑" w:hAnsi="微软雅黑" w:eastAsia="微软雅黑"/>
          <w:b/>
          <w:sz w:val="21"/>
        </w:rPr>
        <w:t>任务2：ipconfig 查本机 IP</w:t>
      </w:r>
    </w:p>
    <w:p w14:paraId="66A2F980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步骤：① Win+R → ② 输入 cmd 回车 → ③ 输入 ipconfig 回车 → ④ 找到 IPv4 地址</w:t>
      </w:r>
    </w:p>
    <w:p w14:paraId="6B62D693">
      <w:pPr>
        <w:spacing w:before="0" w:after="60" w:line="312" w:lineRule="auto"/>
      </w:pPr>
      <w:r>
        <w:rPr>
          <w:rFonts w:ascii="微软雅黑" w:hAnsi="微软雅黑" w:eastAsia="微软雅黑"/>
          <w:b/>
          <w:sz w:val="21"/>
        </w:rPr>
        <w:t>我的 IPv4 地址：＿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192.168.20.xxx</w:t>
      </w:r>
      <w:r>
        <w:rPr>
          <w:rFonts w:ascii="微软雅黑" w:hAnsi="微软雅黑" w:eastAsia="微软雅黑"/>
          <w:b/>
          <w:sz w:val="21"/>
        </w:rPr>
        <w:t>＿＿＿＿＿＿＿＿＿＿＿＿＿＿＿＿＿＿＿＿＿＿＿＿＿＿＿＿＿</w:t>
      </w:r>
    </w:p>
    <w:p w14:paraId="03FD0EA9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它由 ＿</w:t>
      </w:r>
      <w:r>
        <w:rPr>
          <w:rFonts w:hint="eastAsia" w:ascii="微软雅黑" w:hAnsi="微软雅黑" w:eastAsia="微软雅黑"/>
          <w:sz w:val="21"/>
          <w:lang w:val="en-US" w:eastAsia="zh-CN"/>
        </w:rPr>
        <w:t>4</w:t>
      </w:r>
      <w:r>
        <w:rPr>
          <w:rFonts w:ascii="微软雅黑" w:hAnsi="微软雅黑" w:eastAsia="微软雅黑"/>
          <w:sz w:val="21"/>
        </w:rPr>
        <w:t xml:space="preserve">＿ </w:t>
      </w:r>
      <w:r>
        <w:rPr>
          <w:rFonts w:hint="eastAsia" w:ascii="微软雅黑" w:hAnsi="微软雅黑" w:eastAsia="微软雅黑"/>
          <w:sz w:val="21"/>
          <w:lang w:val="en-US" w:eastAsia="zh-CN"/>
        </w:rPr>
        <w:t>位</w:t>
      </w:r>
      <w:r>
        <w:rPr>
          <w:rFonts w:ascii="微软雅黑" w:hAnsi="微软雅黑" w:eastAsia="微软雅黑"/>
          <w:sz w:val="21"/>
        </w:rPr>
        <w:t>数组成，每</w:t>
      </w:r>
      <w:r>
        <w:rPr>
          <w:rFonts w:hint="eastAsia" w:ascii="微软雅黑" w:hAnsi="微软雅黑" w:eastAsia="微软雅黑"/>
          <w:sz w:val="21"/>
          <w:lang w:val="en-US" w:eastAsia="zh-CN"/>
        </w:rPr>
        <w:t>位</w:t>
      </w:r>
      <w:bookmarkStart w:id="0" w:name="_GoBack"/>
      <w:bookmarkEnd w:id="0"/>
      <w:r>
        <w:rPr>
          <w:rFonts w:ascii="微软雅黑" w:hAnsi="微软雅黑" w:eastAsia="微软雅黑"/>
          <w:sz w:val="21"/>
        </w:rPr>
        <w:t>数不超过 ＿</w:t>
      </w:r>
      <w:r>
        <w:rPr>
          <w:rFonts w:hint="eastAsia" w:ascii="微软雅黑" w:hAnsi="微软雅黑" w:eastAsia="微软雅黑"/>
          <w:sz w:val="21"/>
          <w:lang w:val="en-US" w:eastAsia="zh-CN"/>
        </w:rPr>
        <w:t>256</w:t>
      </w:r>
      <w:r>
        <w:rPr>
          <w:rFonts w:ascii="微软雅黑" w:hAnsi="微软雅黑" w:eastAsia="微软雅黑"/>
          <w:sz w:val="21"/>
        </w:rPr>
        <w:t>＿＿。</w:t>
      </w:r>
    </w:p>
    <w:p w14:paraId="3F91E2BC">
      <w:pPr>
        <w:spacing w:before="0" w:after="100" w:line="312" w:lineRule="auto"/>
      </w:pPr>
      <w:r>
        <w:rPr>
          <w:rFonts w:ascii="微软雅黑" w:hAnsi="微软雅黑" w:eastAsia="微软雅黑"/>
          <w:sz w:val="21"/>
        </w:rPr>
        <w:t>我这台电脑连的是（圈一圈）：  WiFi（无线）  /  以太网（网线）  /  没连上</w:t>
      </w:r>
    </w:p>
    <w:p w14:paraId="4906DB30">
      <w:pPr>
        <w:spacing w:before="0" w:after="40" w:line="312" w:lineRule="auto"/>
      </w:pPr>
      <w:r>
        <w:rPr>
          <w:rFonts w:ascii="微软雅黑" w:hAnsi="微软雅黑" w:eastAsia="微软雅黑"/>
          <w:b/>
          <w:sz w:val="21"/>
        </w:rPr>
        <w:t>任务3：ping 同桌的 IP</w:t>
      </w:r>
    </w:p>
    <w:p w14:paraId="630788D9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步骤：① 问同桌要 ta 的 IPv4 → ③ 输入 ping 同桌IP 回车 → ④ 看有没有“回复”</w:t>
      </w:r>
    </w:p>
    <w:p w14:paraId="02242ADC">
      <w:pPr>
        <w:spacing w:before="0" w:after="60" w:line="312" w:lineRule="auto"/>
      </w:pPr>
      <w:r>
        <w:rPr>
          <w:rFonts w:ascii="微软雅黑" w:hAnsi="微软雅黑" w:eastAsia="微软雅黑"/>
          <w:b/>
          <w:sz w:val="21"/>
        </w:rPr>
        <w:t>同桌的 IP：＿＿＿＿＿＿＿＿＿＿＿＿＿＿＿＿＿＿＿＿＿＿＿＿＿＿＿＿＿＿</w:t>
      </w:r>
    </w:p>
    <w:p w14:paraId="4F9C236E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结果（通/不通）：＿＿＿＿＿＿    延迟（时间= ＿＿</w:t>
      </w:r>
      <w:r>
        <w:rPr>
          <w:rFonts w:hint="eastAsia" w:ascii="微软雅黑" w:hAnsi="微软雅黑" w:eastAsia="微软雅黑"/>
          <w:sz w:val="21"/>
          <w:lang w:val="en-US" w:eastAsia="zh-CN"/>
        </w:rPr>
        <w:t>34</w:t>
      </w:r>
      <w:r>
        <w:rPr>
          <w:rFonts w:ascii="微软雅黑" w:hAnsi="微软雅黑" w:eastAsia="微软雅黑"/>
          <w:sz w:val="21"/>
        </w:rPr>
        <w:t>＿＿ ms）</w:t>
      </w:r>
    </w:p>
    <w:p w14:paraId="1DA4794C">
      <w:pPr>
        <w:spacing w:before="0" w:after="100" w:line="312" w:lineRule="auto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延迟数字越 ＿＿（大/小）说明网络越快。</w:t>
      </w:r>
    </w:p>
    <w:p w14:paraId="340B1258">
      <w:pPr>
        <w:spacing w:before="0" w:after="100" w:line="312" w:lineRule="auto"/>
        <w:rPr>
          <w:rFonts w:ascii="微软雅黑" w:hAnsi="微软雅黑" w:eastAsia="微软雅黑"/>
          <w:sz w:val="21"/>
        </w:rPr>
      </w:pPr>
    </w:p>
    <w:p w14:paraId="59745A26">
      <w:pPr>
        <w:spacing w:before="160" w:after="80" w:line="312" w:lineRule="auto"/>
      </w:pPr>
      <w:r>
        <w:rPr>
          <w:rFonts w:ascii="微软雅黑" w:hAnsi="微软雅黑" w:eastAsia="微软雅黑"/>
          <w:b/>
          <w:color w:val="4F46E5"/>
          <w:sz w:val="24"/>
        </w:rPr>
        <w:t>三、考点自测（仿会考）</w:t>
      </w:r>
    </w:p>
    <w:p w14:paraId="30993F1F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1. 下面最能说明“什么是网络”的是？</w:t>
      </w:r>
    </w:p>
    <w:p w14:paraId="205AFA69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A．把多台设备连起来，能互相传数据、共用资源    B．一台电脑开机    C．给手机充电    D．把电视音量调大</w:t>
      </w:r>
    </w:p>
    <w:p w14:paraId="7272537C">
      <w:pPr>
        <w:spacing w:before="0" w:after="100" w:line="312" w:lineRule="auto"/>
        <w:ind w:left="45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>答：＿＿＿＿</w:t>
      </w:r>
    </w:p>
    <w:p w14:paraId="2A3C58BE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2. 下列设备连接方式，属于无线联网的是？</w:t>
      </w:r>
    </w:p>
    <w:p w14:paraId="0D9F7A40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A．用网线把电脑插到路由器    B．手机连家里 WiFi    C．用交换机连多台电脑    D．插上网线看指示灯</w:t>
      </w:r>
    </w:p>
    <w:p w14:paraId="73CC25B5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41A251F5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3. IP 地址在网络中的作用，最像下面哪一项？</w:t>
      </w:r>
    </w:p>
    <w:p w14:paraId="0245843E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A．设备的数字门牌号，帮数据准确找到它    B．设备的开机密码    C．设备的品牌型号    D．设备的屏幕亮度</w:t>
      </w:r>
    </w:p>
    <w:p w14:paraId="516A8C5D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039AF1DF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4. 小明用 ipconfig 查到电脑 IP 是 192.168.1.100，这个地址最可能是？</w:t>
      </w:r>
    </w:p>
    <w:p w14:paraId="6C891E92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A．全球唯一的公网地址    B．家里内部网络用的私有地址    C．一个不合法的地址    D．网站服务器的地址</w:t>
      </w:r>
    </w:p>
    <w:p w14:paraId="69BBECF3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1D2FCC45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5. 查看自己电脑 IP 地址的命令是？</w:t>
      </w:r>
    </w:p>
    <w:p w14:paraId="54BF9A3B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A．ping    B．ipconfig    C．shutdown    D．dir</w:t>
      </w:r>
    </w:p>
    <w:p w14:paraId="546E66EC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6A1E77DE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6. WiFi 信号满格，网络就一定流畅、绝对不会卡。（判断）</w:t>
      </w:r>
    </w:p>
    <w:p w14:paraId="54DD451C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708FD5D5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7. 在 CMD 中输入 ipconfig，看到的是本机的公网 IP 地址。（判断）</w:t>
      </w:r>
    </w:p>
    <w:p w14:paraId="413B5139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6FCEEC48">
      <w:pPr>
        <w:spacing w:before="80" w:after="80" w:line="312" w:lineRule="auto"/>
      </w:pPr>
      <w:r>
        <w:rPr>
          <w:rFonts w:ascii="微软雅黑" w:hAnsi="微软雅黑" w:eastAsia="微软雅黑"/>
          <w:color w:val="B4B4B4"/>
          <w:sz w:val="12"/>
        </w:rPr>
        <w:t>──────────────────────────────────────────────────</w:t>
      </w:r>
    </w:p>
    <w:p w14:paraId="2F42D6B3">
      <w:pPr>
        <w:spacing w:before="80" w:after="40" w:line="312" w:lineRule="auto"/>
      </w:pPr>
      <w:r>
        <w:rPr>
          <w:rFonts w:ascii="微软雅黑" w:hAnsi="微软雅黑" w:eastAsia="微软雅黑"/>
          <w:b/>
          <w:color w:val="646464"/>
          <w:sz w:val="20"/>
        </w:rPr>
        <w:t>参考答案</w:t>
      </w:r>
    </w:p>
    <w:p w14:paraId="70FE50E2">
      <w:pPr>
        <w:spacing w:before="0" w:after="40" w:line="312" w:lineRule="auto"/>
      </w:pPr>
      <w:r>
        <w:rPr>
          <w:rFonts w:ascii="微软雅黑" w:hAnsi="微软雅黑" w:eastAsia="微软雅黑"/>
          <w:color w:val="646464"/>
          <w:sz w:val="18"/>
        </w:rPr>
        <w:t>1.A  2.B  3.A  4.B  5.B  6.✗  7.✗</w:t>
      </w:r>
    </w:p>
    <w:p w14:paraId="15B8970E">
      <w:pPr>
        <w:spacing w:before="160" w:after="0" w:line="312" w:lineRule="auto"/>
        <w:jc w:val="center"/>
      </w:pPr>
      <w:r>
        <w:rPr>
          <w:rFonts w:ascii="微软雅黑" w:hAnsi="微软雅黑" w:eastAsia="微软雅黑"/>
          <w:color w:val="A0A0A0"/>
          <w:sz w:val="16"/>
        </w:rPr>
        <w:t>宏文学校 · 六年级 IT 课</w:t>
      </w:r>
    </w:p>
    <w:sectPr>
      <w:pgSz w:w="12240" w:h="15840"/>
      <w:pgMar w:top="1020" w:right="1247" w:bottom="85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211365"/>
    <w:rsid w:val="37C927B0"/>
    <w:rsid w:val="47D036A4"/>
    <w:rsid w:val="4BAE5EFF"/>
    <w:rsid w:val="6E9A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1057</Words>
  <Characters>1197</Characters>
  <Lines>0</Lines>
  <Paragraphs>0</Paragraphs>
  <TotalTime>2666</TotalTime>
  <ScaleCrop>false</ScaleCrop>
  <LinksUpToDate>false</LinksUpToDate>
  <CharactersWithSpaces>1381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Q.Chen</cp:lastModifiedBy>
  <cp:lastPrinted>2026-09-17T05:07:11Z</cp:lastPrinted>
  <dcterms:modified xsi:type="dcterms:W3CDTF">2026-09-18T01:59:50Z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eyJoZGlkIjoiZWI2ZDE0NDA5ZDMzNjhjNjllMGM4YWRjNDUxYjQ1NzEiLCJ1c2VySWQiOiIxNDk5MDMxNzk5In0=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14E2A74A638144768E76E22A1E93FD7E_12</vt:lpwstr>
  </property>
</Properties>
</file>