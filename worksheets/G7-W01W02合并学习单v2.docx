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B4C5E">
      <w:pPr>
        <w:spacing w:before="0" w:after="40" w:line="312" w:lineRule="auto"/>
        <w:jc w:val="center"/>
      </w:pPr>
      <w:r>
        <w:rPr>
          <w:rFonts w:ascii="微软雅黑" w:hAnsi="微软雅黑" w:eastAsia="微软雅黑"/>
          <w:b/>
          <w:sz w:val="30"/>
        </w:rPr>
        <w:t>七年级 IT 课·学习单（</w:t>
      </w:r>
      <w:r>
        <w:rPr>
          <w:rFonts w:hint="eastAsia" w:ascii="微软雅黑" w:hAnsi="微软雅黑" w:eastAsia="微软雅黑"/>
          <w:b/>
          <w:sz w:val="30"/>
          <w:lang w:val="en-US" w:eastAsia="zh-CN"/>
        </w:rPr>
        <w:t>W1-2</w:t>
      </w:r>
      <w:bookmarkStart w:id="0" w:name="_GoBack"/>
      <w:bookmarkEnd w:id="0"/>
      <w:r>
        <w:rPr>
          <w:rFonts w:ascii="微软雅黑" w:hAnsi="微软雅黑" w:eastAsia="微软雅黑"/>
          <w:b/>
          <w:sz w:val="30"/>
        </w:rPr>
        <w:t>）</w:t>
      </w:r>
    </w:p>
    <w:p w14:paraId="56A9E180">
      <w:pPr>
        <w:spacing w:before="0" w:after="120" w:line="312" w:lineRule="auto"/>
        <w:jc w:val="center"/>
      </w:pPr>
      <w:r>
        <w:rPr>
          <w:rFonts w:ascii="微软雅黑" w:hAnsi="微软雅黑" w:eastAsia="微软雅黑"/>
          <w:color w:val="787878"/>
          <w:sz w:val="18"/>
        </w:rPr>
        <w:t>IP 地址 · ping 命令 · 互联网应用常识</w:t>
      </w:r>
    </w:p>
    <w:p w14:paraId="4258733F">
      <w:pPr>
        <w:spacing w:before="0" w:after="160" w:line="312" w:lineRule="auto"/>
        <w:jc w:val="center"/>
      </w:pPr>
      <w:r>
        <w:rPr>
          <w:rFonts w:ascii="微软雅黑" w:hAnsi="微软雅黑" w:eastAsia="微软雅黑"/>
          <w:sz w:val="21"/>
        </w:rPr>
        <w:t>姓名：＿＿＿＿＿＿＿＿    班级：＿＿＿＿＿＿    日期：＿＿＿＿＿＿＿＿</w:t>
      </w:r>
    </w:p>
    <w:p w14:paraId="47ECB375">
      <w:pPr>
        <w:spacing w:before="80" w:after="80" w:line="312" w:lineRule="auto"/>
      </w:pPr>
      <w:r>
        <w:rPr>
          <w:rFonts w:ascii="微软雅黑" w:hAnsi="微软雅黑" w:eastAsia="微软雅黑"/>
          <w:color w:val="B4B4B4"/>
          <w:sz w:val="12"/>
        </w:rPr>
        <w:t>──────────────────────────────────────────────────</w:t>
      </w:r>
    </w:p>
    <w:p w14:paraId="602B09FF">
      <w:pPr>
        <w:spacing w:before="160" w:after="80" w:line="312" w:lineRule="auto"/>
      </w:pPr>
      <w:r>
        <w:rPr>
          <w:rFonts w:ascii="微软雅黑" w:hAnsi="微软雅黑" w:eastAsia="微软雅黑"/>
          <w:b/>
          <w:color w:val="4F46E5"/>
          <w:sz w:val="24"/>
        </w:rPr>
        <w:t>一、课中任务</w:t>
      </w:r>
    </w:p>
    <w:p w14:paraId="639D8DF3">
      <w:pPr>
        <w:spacing w:before="0" w:after="40" w:line="312" w:lineRule="auto"/>
      </w:pPr>
      <w:r>
        <w:rPr>
          <w:rFonts w:ascii="微软雅黑" w:hAnsi="微软雅黑" w:eastAsia="微软雅黑"/>
          <w:b/>
          <w:sz w:val="21"/>
        </w:rPr>
        <w:t>任务1：查看本机 IP 地址</w:t>
      </w:r>
    </w:p>
    <w:p w14:paraId="01870F86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步骤：① Win+R → ② 输入 cmd 回车 → ③ 输入 ipconfig 回车 → ④ 找到 IPv4 地址</w:t>
      </w:r>
    </w:p>
    <w:p w14:paraId="18F8A6FF">
      <w:pPr>
        <w:spacing w:before="0" w:after="60" w:line="312" w:lineRule="auto"/>
      </w:pPr>
      <w:r>
        <w:rPr>
          <w:rFonts w:ascii="微软雅黑" w:hAnsi="微软雅黑" w:eastAsia="微软雅黑"/>
          <w:b/>
          <w:sz w:val="21"/>
        </w:rPr>
        <w:t>我的 IPv4 地址：＿＿＿＿＿＿＿＿＿＿＿＿＿＿＿＿＿＿＿＿＿＿＿＿＿＿＿＿</w:t>
      </w:r>
    </w:p>
    <w:p w14:paraId="260E8297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它由 ＿＿ 个数组成，每个数不超过 ＿＿＿。</w:t>
      </w:r>
    </w:p>
    <w:p w14:paraId="6EBC3483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我这台电脑连的是（圈一圈）：  WiFi（无线）  /  以太网（网线）  /  没连上</w:t>
      </w:r>
    </w:p>
    <w:p w14:paraId="252E2E64">
      <w:pPr>
        <w:spacing w:before="0" w:after="100" w:line="312" w:lineRule="auto"/>
      </w:pPr>
      <w:r>
        <w:rPr>
          <w:rFonts w:ascii="微软雅黑" w:hAnsi="微软雅黑" w:eastAsia="微软雅黑"/>
          <w:sz w:val="21"/>
        </w:rPr>
        <w:t>IP 地址就像每台电脑在网络里的“____”（门牌号/身份证/昵称？）</w:t>
      </w:r>
    </w:p>
    <w:p w14:paraId="3463E3FE">
      <w:pPr>
        <w:spacing w:before="0" w:after="40" w:line="312" w:lineRule="auto"/>
      </w:pPr>
      <w:r>
        <w:rPr>
          <w:rFonts w:ascii="微软雅黑" w:hAnsi="微软雅黑" w:eastAsia="微软雅黑"/>
          <w:b/>
          <w:sz w:val="21"/>
        </w:rPr>
        <w:t>任务2：ping 同桌的 IP</w:t>
      </w:r>
    </w:p>
    <w:p w14:paraId="6F8A45D7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步骤：① 问同桌要 ta 的 IPv4 → ③ 输入 ping 同桌IP 回车 → ④ 看有没有“回复”</w:t>
      </w:r>
    </w:p>
    <w:p w14:paraId="19E04805">
      <w:pPr>
        <w:spacing w:before="0" w:after="60" w:line="312" w:lineRule="auto"/>
      </w:pPr>
      <w:r>
        <w:rPr>
          <w:rFonts w:ascii="微软雅黑" w:hAnsi="微软雅黑" w:eastAsia="微软雅黑"/>
          <w:b/>
          <w:sz w:val="21"/>
        </w:rPr>
        <w:t>同桌的 IP：＿＿＿＿＿＿＿＿＿＿＿＿＿＿＿＿＿＿＿＿＿＿＿＿＿＿＿＿</w:t>
      </w:r>
    </w:p>
    <w:p w14:paraId="49450985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结果（通/不通）：＿＿＿＿＿＿    延迟（时间= ＿＿＿＿ ms）</w:t>
      </w:r>
    </w:p>
    <w:p w14:paraId="17F98119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延迟数字越 ＿＿（大/小）说明网络越快。</w:t>
      </w:r>
    </w:p>
    <w:p w14:paraId="0205F32C">
      <w:pPr>
        <w:spacing w:before="0" w:after="100" w:line="312" w:lineRule="auto"/>
      </w:pPr>
      <w:r>
        <w:rPr>
          <w:rFonts w:ascii="微软雅黑" w:hAnsi="微软雅黑" w:eastAsia="微软雅黑"/>
          <w:sz w:val="21"/>
        </w:rPr>
        <w:t>如果看到“请求超时”，可能的原因是：________________</w:t>
      </w:r>
    </w:p>
    <w:p w14:paraId="547B20DD">
      <w:pPr>
        <w:spacing w:before="0" w:after="40" w:line="312" w:lineRule="auto"/>
      </w:pPr>
      <w:r>
        <w:rPr>
          <w:rFonts w:ascii="微软雅黑" w:hAnsi="微软雅黑" w:eastAsia="微软雅黑"/>
          <w:b/>
          <w:sz w:val="21"/>
        </w:rPr>
        <w:t>任务3：两种方式打开同一个网页</w:t>
      </w:r>
    </w:p>
    <w:p w14:paraId="784425C0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方式1：搜索引擎搜“</w:t>
      </w:r>
      <w:r>
        <w:rPr>
          <w:rFonts w:hint="eastAsia" w:ascii="微软雅黑" w:hAnsi="微软雅黑" w:eastAsia="微软雅黑"/>
          <w:sz w:val="21"/>
          <w:lang w:val="en-US" w:eastAsia="zh-CN"/>
        </w:rPr>
        <w:t>百度</w:t>
      </w:r>
      <w:r>
        <w:rPr>
          <w:rFonts w:ascii="微软雅黑" w:hAnsi="微软雅黑" w:eastAsia="微软雅黑"/>
          <w:sz w:val="21"/>
        </w:rPr>
        <w:t>”</w:t>
      </w:r>
    </w:p>
    <w:p w14:paraId="3C0A246E">
      <w:pPr>
        <w:spacing w:before="0" w:after="60" w:line="312" w:lineRule="auto"/>
      </w:pPr>
      <w:r>
        <w:rPr>
          <w:rFonts w:ascii="微软雅黑" w:hAnsi="微软雅黑" w:eastAsia="微软雅黑"/>
          <w:b/>
          <w:sz w:val="21"/>
        </w:rPr>
        <w:t>地址栏显示：＿＿＿＿＿＿＿＿＿＿＿＿＿＿＿＿＿＿＿＿＿＿＿＿＿＿＿＿</w:t>
      </w:r>
    </w:p>
    <w:p w14:paraId="6D864983">
      <w:pPr>
        <w:spacing w:before="0" w:after="40" w:line="312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sz w:val="21"/>
        </w:rPr>
        <w:t xml:space="preserve">方式2：地址栏直接输入 </w:t>
      </w:r>
      <w:r>
        <w:rPr>
          <w:rFonts w:hint="eastAsia" w:ascii="微软雅黑" w:hAnsi="微软雅黑" w:eastAsia="微软雅黑"/>
          <w:sz w:val="21"/>
          <w:lang w:val="en-US" w:eastAsia="zh-CN"/>
        </w:rPr>
        <w:t>baidu.com</w:t>
      </w:r>
    </w:p>
    <w:p w14:paraId="6E130752">
      <w:pPr>
        <w:spacing w:before="0" w:after="60" w:line="312" w:lineRule="auto"/>
      </w:pPr>
      <w:r>
        <w:rPr>
          <w:rFonts w:ascii="微软雅黑" w:hAnsi="微软雅黑" w:eastAsia="微软雅黑"/>
          <w:b/>
          <w:sz w:val="21"/>
        </w:rPr>
        <w:t>地址栏显示：＿＿＿＿＿＿＿＿＿＿＿＿＿＿＿＿＿＿＿＿＿＿＿＿＿＿＿＿</w:t>
      </w:r>
    </w:p>
    <w:p w14:paraId="7469DFD0">
      <w:pPr>
        <w:spacing w:before="0" w:after="100" w:line="312" w:lineRule="auto"/>
      </w:pPr>
      <w:r>
        <w:rPr>
          <w:rFonts w:ascii="微软雅黑" w:hAnsi="微软雅黑" w:eastAsia="微软雅黑"/>
          <w:sz w:val="21"/>
        </w:rPr>
        <w:t>两种方式最终地址栏____（一样/不一样），因为最终都找到了同一个____地址。</w:t>
      </w:r>
    </w:p>
    <w:p w14:paraId="6F5C4C26">
      <w:pPr>
        <w:spacing w:before="0" w:after="40" w:line="312" w:lineRule="auto"/>
      </w:pPr>
      <w:r>
        <w:rPr>
          <w:rFonts w:ascii="微软雅黑" w:hAnsi="微软雅黑" w:eastAsia="微软雅黑"/>
          <w:b/>
          <w:sz w:val="21"/>
        </w:rPr>
        <w:t>任务4：命令行 vs 图形界面</w:t>
      </w:r>
    </w:p>
    <w:p w14:paraId="2D19ABAB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打开 cmd 输入 dir，这种操作是____（纯文字/图形化）的，需要记住____（命令/鼠标点哪里）</w:t>
      </w:r>
    </w:p>
    <w:p w14:paraId="19A1BAB9">
      <w:pPr>
        <w:spacing w:before="0" w:after="40" w:line="312" w:lineRule="auto"/>
      </w:pPr>
      <w:r>
        <w:rPr>
          <w:rFonts w:ascii="微软雅黑" w:hAnsi="微软雅黑" w:eastAsia="微软雅黑"/>
          <w:sz w:val="21"/>
        </w:rPr>
        <w:t>双击“此电脑”图标用鼠标浏览，这种操作是____（纯文字/图形化）的</w:t>
      </w:r>
    </w:p>
    <w:p w14:paraId="4F38E603">
      <w:pPr>
        <w:spacing w:before="0" w:after="100" w:line="312" w:lineRule="auto"/>
      </w:pPr>
      <w:r>
        <w:rPr>
          <w:rFonts w:ascii="微软雅黑" w:hAnsi="微软雅黑" w:eastAsia="微软雅黑"/>
          <w:sz w:val="21"/>
        </w:rPr>
        <w:t>互联网应用的交互方式从____变到了____。</w:t>
      </w:r>
    </w:p>
    <w:p w14:paraId="1C22EABD">
      <w:pPr>
        <w:spacing w:before="160" w:after="80" w:line="312" w:lineRule="auto"/>
      </w:pPr>
      <w:r>
        <w:rPr>
          <w:rFonts w:ascii="微软雅黑" w:hAnsi="微软雅黑" w:eastAsia="微软雅黑"/>
          <w:b/>
          <w:color w:val="4F46E5"/>
          <w:sz w:val="24"/>
        </w:rPr>
        <w:t>二、考点自测（仿会考）</w:t>
      </w:r>
    </w:p>
    <w:p w14:paraId="0CA0DE2B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1. 下列哪个是合法的 IPv4 地址？</w:t>
      </w:r>
    </w:p>
    <w:p w14:paraId="2C5B1456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A. 192.168.1.300    B. 192.168.1.100    C. 999.1.1.1    D. abc.def.ghi.jkl</w:t>
      </w:r>
    </w:p>
    <w:p w14:paraId="1E662C44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250A4235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2. 查看本机 IP 地址的命令是？</w:t>
      </w:r>
    </w:p>
    <w:p w14:paraId="4FC2F11A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A. ping    B. ipconfig    C. shutdown    D. dir</w:t>
      </w:r>
    </w:p>
    <w:p w14:paraId="63BD12FB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610B51C6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3. ping 命令的作用是？</w:t>
      </w:r>
    </w:p>
    <w:p w14:paraId="4FDA8E9E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A. 查看 IP 地址    B. 关机    C. 测试网络是否连通    D. 删除文件</w:t>
      </w:r>
    </w:p>
    <w:p w14:paraId="0158D764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4F7DE1B5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4. IP 地址在网络中的作用最像？</w:t>
      </w:r>
    </w:p>
    <w:p w14:paraId="0EFAABD8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A. 设备的数字门牌号    B. 设备的开机密码    C. 设备的品牌型号    D. 设备的屏幕亮度</w:t>
      </w:r>
    </w:p>
    <w:p w14:paraId="01B6F3FF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7E02DEAF"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sz w:val="21"/>
        </w:rPr>
        <w:t>5. 192.168.1.100 最可能是？</w:t>
      </w:r>
    </w:p>
    <w:p w14:paraId="38E5FF7C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A. 全球唯一的公网地址    B. 内部网络用的私有地址    C. 不合法的地址    D. 网站服务器地址</w:t>
      </w:r>
    </w:p>
    <w:p w14:paraId="1AF5AE27">
      <w:pPr>
        <w:spacing w:before="0" w:after="100" w:line="312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67A93C5A">
      <w:pPr>
        <w:spacing w:before="0" w:after="40" w:line="312" w:lineRule="auto"/>
        <w:ind w:left="170"/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>6</w:t>
      </w:r>
      <w:r>
        <w:rPr>
          <w:rFonts w:ascii="微软雅黑" w:hAnsi="微软雅黑" w:eastAsia="微软雅黑"/>
          <w:b/>
          <w:sz w:val="21"/>
        </w:rPr>
        <w:t>. 下列哪项不属于我国互联网建设成就？</w:t>
      </w:r>
    </w:p>
    <w:p w14:paraId="1ED75034">
      <w:pPr>
        <w:spacing w:before="0" w:after="40" w:line="312" w:lineRule="auto"/>
        <w:ind w:left="454"/>
      </w:pPr>
      <w:r>
        <w:rPr>
          <w:rFonts w:ascii="微软雅黑" w:hAnsi="微软雅黑" w:eastAsia="微软雅黑"/>
          <w:sz w:val="20"/>
        </w:rPr>
        <w:t>A. 全球最大5G网络    B. 北斗卫星导航    C. 发明世界第一台计算机    D. 千兆光网超5亿户</w:t>
      </w:r>
    </w:p>
    <w:p w14:paraId="1FDC2554">
      <w:pPr>
        <w:spacing w:before="0" w:after="100" w:line="312" w:lineRule="auto"/>
        <w:ind w:left="454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答：＿＿＿＿</w:t>
      </w:r>
    </w:p>
    <w:p w14:paraId="6027504A">
      <w:pPr>
        <w:spacing w:before="0" w:after="100" w:line="312" w:lineRule="auto"/>
        <w:ind w:left="454"/>
      </w:pPr>
      <w:r>
        <w:rPr>
          <w:rFonts w:ascii="微软雅黑" w:hAnsi="微软雅黑" w:eastAsia="微软雅黑"/>
          <w:color w:val="B4B4B4"/>
          <w:sz w:val="12"/>
        </w:rPr>
        <w:t>──────────────────────────────────────────────────</w:t>
      </w:r>
    </w:p>
    <w:p w14:paraId="5F666B7D">
      <w:pPr>
        <w:spacing w:before="160" w:after="0" w:line="312" w:lineRule="auto"/>
        <w:jc w:val="center"/>
      </w:pPr>
      <w:r>
        <w:rPr>
          <w:rFonts w:ascii="微软雅黑" w:hAnsi="微软雅黑" w:eastAsia="微软雅黑"/>
          <w:color w:val="A0A0A0"/>
          <w:sz w:val="16"/>
        </w:rPr>
        <w:t>宏文学校 · 七年级 IT 课</w:t>
      </w:r>
    </w:p>
    <w:sectPr>
      <w:pgSz w:w="12240" w:h="15840"/>
      <w:pgMar w:top="1020" w:right="1247" w:bottom="85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93685F"/>
    <w:rsid w:val="478F3FCD"/>
    <w:rsid w:val="561C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1175</Words>
  <Characters>1433</Characters>
  <Lines>0</Lines>
  <Paragraphs>0</Paragraphs>
  <TotalTime>1</TotalTime>
  <ScaleCrop>false</ScaleCrop>
  <LinksUpToDate>false</LinksUpToDate>
  <CharactersWithSpaces>1671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Q.Chen</cp:lastModifiedBy>
  <dcterms:modified xsi:type="dcterms:W3CDTF">2026-09-16T02:37:20Z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eyJoZGlkIjoiZWI2ZDE0NDA5ZDMzNjhjNjllMGM4YWRjNDUxYjQ1NzEiLCJ1c2VySWQiOiIxNDk5MDMxNzk5In0=</vt:lpwstr>
  </property>
  <property fmtid="{D5CDD505-2E9C-101B-9397-08002B2CF9AE}" pid="3" name="KSOProductBuildVer">
    <vt:lpwstr>2052-12.1.0.28505</vt:lpwstr>
  </property>
  <property fmtid="{D5CDD505-2E9C-101B-9397-08002B2CF9AE}" pid="4" name="ICV">
    <vt:lpwstr>A6E48AE4118A4BAF955FDD3802FC597C_12</vt:lpwstr>
  </property>
</Properties>
</file>